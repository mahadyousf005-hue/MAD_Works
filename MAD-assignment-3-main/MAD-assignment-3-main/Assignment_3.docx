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EF3B6">
      <w:pPr>
        <w:pStyle w:val="2"/>
        <w:rPr>
          <w:rFonts w:ascii="Arial Black" w:hAnsi="Arial Black"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rFonts w:ascii="Arial Black" w:hAnsi="Arial Black"/>
          <w:color w:val="000000" w:themeColor="text1"/>
          <w:sz w:val="36"/>
          <w14:textFill>
            <w14:solidFill>
              <w14:schemeClr w14:val="tx1"/>
            </w14:solidFill>
          </w14:textFill>
        </w:rPr>
        <w:t>Assignment 3: Building Your Freelancing Experience Through Strategic Bidding</w:t>
      </w:r>
    </w:p>
    <w:p w14:paraId="10C0B477"/>
    <w:p w14:paraId="0C68628A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Student Name: </w:t>
      </w:r>
      <w:r>
        <w:rPr>
          <w:rFonts w:hint="default"/>
          <w:sz w:val="24"/>
          <w:szCs w:val="24"/>
          <w:lang w:val="en-US"/>
        </w:rPr>
        <w:t>Haad yousaf</w:t>
      </w:r>
    </w:p>
    <w:p w14:paraId="1B98FE4F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Student ID: </w:t>
      </w:r>
      <w:r>
        <w:rPr>
          <w:rFonts w:hint="default"/>
          <w:sz w:val="24"/>
          <w:szCs w:val="24"/>
          <w:lang w:val="en-US"/>
        </w:rPr>
        <w:t>8755</w:t>
      </w:r>
    </w:p>
    <w:p w14:paraId="351C7360">
      <w:pPr>
        <w:rPr>
          <w:sz w:val="24"/>
          <w:szCs w:val="24"/>
        </w:rPr>
      </w:pPr>
      <w:bookmarkStart w:id="0" w:name="_GoBack"/>
      <w:bookmarkEnd w:id="0"/>
    </w:p>
    <w:p w14:paraId="39FF2A6C">
      <w:pPr>
        <w:pStyle w:val="3"/>
        <w:rPr>
          <w:rFonts w:ascii="Arial Black" w:hAnsi="Arial Black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Arial Black" w:hAnsi="Arial Black"/>
          <w:color w:val="000000" w:themeColor="text1"/>
          <w:sz w:val="32"/>
          <w14:textFill>
            <w14:solidFill>
              <w14:schemeClr w14:val="tx1"/>
            </w14:solidFill>
          </w14:textFill>
        </w:rPr>
        <w:t>Part 1: Platform Setup &amp; GitHub Optimization</w:t>
      </w:r>
    </w:p>
    <w:p w14:paraId="1E12C651"/>
    <w:p w14:paraId="0D0B4CF3">
      <w:pPr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  <w:t>1. Platform Profiles</w:t>
      </w:r>
    </w:p>
    <w:p w14:paraId="0593C658">
      <w:r>
        <w:t>I have created professional profiles on Freelancer.com, Guru, and Truelancer as required.</w:t>
      </w:r>
    </w:p>
    <w:p w14:paraId="112CDD10"/>
    <w:p w14:paraId="0129600B">
      <w:pPr>
        <w:rPr>
          <w:rFonts w:ascii="Arial Black" w:hAnsi="Arial Black"/>
        </w:rPr>
      </w:pPr>
      <w:r>
        <w:rPr>
          <w:rFonts w:ascii="Arial Black" w:hAnsi="Arial Black"/>
        </w:rPr>
        <w:t>Profile 1: Freelancer.com</w:t>
      </w:r>
    </w:p>
    <w:p w14:paraId="2B564670">
      <w:r>
        <w:t>Headline: Mobile App Developer | Flutter &amp; React Native | UI/UX Implementation</w:t>
      </w:r>
    </w:p>
    <w:p w14:paraId="27D8F242">
      <w:r>
        <w:t>Bio: "I am a Computer Science student passionate about cross-platform mobile app development. I specialize in building responsive mobile UIs using Flutter and React Native. I am offering my services at minimum rates to build my portfolio. I can convert Figma designs to code, fix app bugs, and integrate Firebase."</w:t>
      </w:r>
    </w:p>
    <w:p w14:paraId="48D29C77"/>
    <w:p w14:paraId="52C95231">
      <w:pPr>
        <w:rPr>
          <w:rFonts w:ascii="Arial Black" w:hAnsi="Arial Black"/>
        </w:rPr>
      </w:pPr>
      <w:r>
        <w:rPr>
          <w:rFonts w:ascii="Arial Black" w:hAnsi="Arial Black"/>
        </w:rPr>
        <w:t>Profile 2: Guru.com</w:t>
      </w:r>
    </w:p>
    <w:p w14:paraId="1062F294">
      <w:r>
        <w:t>Headline: Android Developer (Java/Kotlin) &amp; App Bug Fixer</w:t>
      </w:r>
    </w:p>
    <w:p w14:paraId="3F00C3E6">
      <w:r>
        <w:t>Bio: "Need a quick bug fix or a simple Android application? I am Fiza Bashir, a developer looking to establish a reputation on Guru. I write clean, commented code and am available for entry-level app projects."</w:t>
      </w:r>
    </w:p>
    <w:p w14:paraId="1B6827DF"/>
    <w:p w14:paraId="05CE5D46">
      <w:pPr>
        <w:rPr>
          <w:rFonts w:ascii="Arial Black" w:hAnsi="Arial Black"/>
        </w:rPr>
      </w:pPr>
      <w:r>
        <w:rPr>
          <w:rFonts w:ascii="Arial Black" w:hAnsi="Arial Black"/>
        </w:rPr>
        <w:t>Profile 3: Truelancer.com</w:t>
      </w:r>
    </w:p>
    <w:p w14:paraId="58DCEFF0">
      <w:r>
        <w:t>Headline: Junior iOS &amp; Android App Developer</w:t>
      </w:r>
    </w:p>
    <w:p w14:paraId="2EEDBC28">
      <w:r>
        <w:t>Bio: "I build beautiful mobile applications. Currently building my portfolio, so I am willing to work on small modules, UI screens, or API integrations for free or minimum wage to prove my skills."</w:t>
      </w:r>
    </w:p>
    <w:p w14:paraId="71580892"/>
    <w:p w14:paraId="594DB22A">
      <w:r>
        <w:t>2. GitHub Optimization</w:t>
      </w:r>
    </w:p>
    <w:p w14:paraId="14B8C91B">
      <w:r>
        <w:t>I have optimized my GitHub portfolio to be client-ready:</w:t>
      </w:r>
    </w:p>
    <w:p w14:paraId="1007CE1A">
      <w:r>
        <w:t>- README Updates added</w:t>
      </w:r>
    </w:p>
    <w:p w14:paraId="167A8541">
      <w:r>
        <w:t>- Visuals included</w:t>
      </w:r>
    </w:p>
    <w:p w14:paraId="7556BEDD">
      <w:r>
        <w:t>- APK download links added</w:t>
      </w:r>
    </w:p>
    <w:p w14:paraId="1BE52397">
      <w:pPr>
        <w:pStyle w:val="3"/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 Black" w:hAnsi="Arial Black"/>
          <w:color w:val="000000" w:themeColor="text1"/>
          <w:sz w:val="32"/>
          <w14:textFill>
            <w14:solidFill>
              <w14:schemeClr w14:val="tx1"/>
            </w14:solidFill>
          </w14:textFill>
        </w:rPr>
        <w:t>Part 2: Bidding Log</w:t>
      </w:r>
    </w:p>
    <w:p w14:paraId="409322B6">
      <w:r>
        <w:t>Below is the log of 25 bids placed exclusively on App Development projects across Truelancer, Guru, and Freelancer over 5 days.</w:t>
      </w:r>
    </w:p>
    <w:p w14:paraId="67A76533">
      <w:r>
        <w:t>(Table included separately in Excel file.)</w:t>
      </w:r>
    </w:p>
    <w:p w14:paraId="48154F2F">
      <w:r>
        <w:drawing>
          <wp:inline distT="0" distB="0" distL="114300" distR="114300">
            <wp:extent cx="5477510" cy="1741170"/>
            <wp:effectExtent l="0" t="0" r="889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993C"/>
    <w:p w14:paraId="04BAE0EC">
      <w:r>
        <w:drawing>
          <wp:inline distT="0" distB="0" distL="114300" distR="114300">
            <wp:extent cx="5477510" cy="1825625"/>
            <wp:effectExtent l="0" t="0" r="889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78E7">
      <w:r>
        <w:drawing>
          <wp:inline distT="0" distB="0" distL="114300" distR="114300">
            <wp:extent cx="5483225" cy="19805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A3F4"/>
    <w:p w14:paraId="60F1DD96">
      <w:r>
        <w:drawing>
          <wp:inline distT="0" distB="0" distL="114300" distR="114300">
            <wp:extent cx="5483225" cy="2186940"/>
            <wp:effectExtent l="0" t="0" r="317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6308">
      <w:r>
        <w:drawing>
          <wp:inline distT="0" distB="0" distL="114300" distR="114300">
            <wp:extent cx="5478780" cy="1874520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68F4"/>
    <w:p w14:paraId="084845E0">
      <w:r>
        <w:drawing>
          <wp:inline distT="0" distB="0" distL="114300" distR="114300">
            <wp:extent cx="5478145" cy="1791970"/>
            <wp:effectExtent l="0" t="0" r="825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2415"/>
    <w:p w14:paraId="4C6672A9">
      <w:r>
        <w:drawing>
          <wp:inline distT="0" distB="0" distL="114300" distR="114300">
            <wp:extent cx="5480685" cy="1837690"/>
            <wp:effectExtent l="0" t="0" r="571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3EAC"/>
    <w:p w14:paraId="685B83A7">
      <w:r>
        <w:drawing>
          <wp:inline distT="0" distB="0" distL="114300" distR="114300">
            <wp:extent cx="5475605" cy="1798320"/>
            <wp:effectExtent l="0" t="0" r="1079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D15F"/>
    <w:p w14:paraId="550A78BE">
      <w:r>
        <w:drawing>
          <wp:inline distT="0" distB="0" distL="114300" distR="114300">
            <wp:extent cx="5480050" cy="2022475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811E2"/>
    <w:p w14:paraId="7E220618">
      <w:r>
        <w:drawing>
          <wp:inline distT="0" distB="0" distL="114300" distR="114300">
            <wp:extent cx="5482590" cy="18034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502A"/>
    <w:p w14:paraId="6B209555"/>
    <w:p w14:paraId="45A1498F">
      <w:r>
        <w:drawing>
          <wp:inline distT="0" distB="0" distL="114300" distR="114300">
            <wp:extent cx="5486400" cy="1715135"/>
            <wp:effectExtent l="0" t="0" r="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4180">
      <w:pPr>
        <w:pStyle w:val="3"/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 Black" w:hAnsi="Arial Black"/>
          <w:color w:val="000000" w:themeColor="text1"/>
          <w:sz w:val="32"/>
          <w14:textFill>
            <w14:solidFill>
              <w14:schemeClr w14:val="tx1"/>
            </w14:solidFill>
          </w14:textFill>
        </w:rPr>
        <w:t>Part 3: Communication Tracking</w:t>
      </w:r>
    </w:p>
    <w:p w14:paraId="51F79B86">
      <w:r>
        <w:t>Since I received zero responses from clients, my communication log focuses on my outgoing attempts and follow-ups.</w:t>
      </w:r>
    </w:p>
    <w:p w14:paraId="23163D39"/>
    <w:p w14:paraId="27376982">
      <w:r>
        <w:t>Attempt 1 (Freelancer.com - Project #7 Figma to React Native)</w:t>
      </w:r>
    </w:p>
    <w:p w14:paraId="13D763BD">
      <w:r>
        <w:t>Initial Bid: I offered to code one screen (the Login screen) for free.</w:t>
      </w:r>
    </w:p>
    <w:p w14:paraId="491A1663">
      <w:r>
        <w:t>Follow-Up: Client did not respond.</w:t>
      </w:r>
    </w:p>
    <w:p w14:paraId="08D9ADCF"/>
    <w:p w14:paraId="21ED8983">
      <w:r>
        <w:t>Attempt 2 (Guru.com - Project #16 Admob Integration)</w:t>
      </w:r>
    </w:p>
    <w:p w14:paraId="30C1199E">
      <w:r>
        <w:t>Follow-Up: Added free Mediation setup. Still no response.</w:t>
      </w:r>
    </w:p>
    <w:p w14:paraId="7B00909F"/>
    <w:p w14:paraId="5FB915E0">
      <w:r>
        <w:t>Attempt 3 (Truelancer - Project #14 Play Store Upload)</w:t>
      </w:r>
    </w:p>
    <w:p w14:paraId="5A8924CA">
      <w:r>
        <w:t>Client likely hired someone with a verified expert badge.</w:t>
      </w:r>
    </w:p>
    <w:p w14:paraId="5A55413B">
      <w:pPr>
        <w:pStyle w:val="3"/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 Black" w:hAnsi="Arial Black"/>
          <w:color w:val="000000" w:themeColor="text1"/>
          <w:sz w:val="32"/>
          <w14:textFill>
            <w14:solidFill>
              <w14:schemeClr w14:val="tx1"/>
            </w14:solidFill>
          </w14:textFill>
        </w:rPr>
        <w:t>Part 4: Daily Reflections</w:t>
      </w:r>
    </w:p>
    <w:p w14:paraId="13B46B33">
      <w:r>
        <w:t>Day 1 Reflection: 0 responses. Need to justify low pricing.</w:t>
      </w:r>
    </w:p>
    <w:p w14:paraId="0B81332F">
      <w:r>
        <w:t>Day 2 Reflection: Hard to compete with agencies.</w:t>
      </w:r>
    </w:p>
    <w:p w14:paraId="769559A1">
      <w:r>
        <w:t>Day 3 Reflection: Need Play Store apps for credibility.</w:t>
      </w:r>
    </w:p>
    <w:p w14:paraId="5A9C613C">
      <w:r>
        <w:t>Day 4 Reflection: Many spam projects.</w:t>
      </w:r>
    </w:p>
    <w:p w14:paraId="3C4B1C6E">
      <w:r>
        <w:t>Day 5 Reflection: Even simple jobs prefer verified freelancers.</w:t>
      </w:r>
    </w:p>
    <w:p w14:paraId="288E7570">
      <w:pPr>
        <w:pStyle w:val="3"/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 Black" w:hAnsi="Arial Black"/>
          <w:color w:val="000000" w:themeColor="text1"/>
          <w:sz w:val="32"/>
          <w14:textFill>
            <w14:solidFill>
              <w14:schemeClr w14:val="tx1"/>
            </w14:solidFill>
          </w14:textFill>
        </w:rPr>
        <w:t>Part 5: Comprehensive Final Reflection</w:t>
      </w:r>
    </w:p>
    <w:p w14:paraId="7C3C1C7B">
      <w:r>
        <w:t>Success Rate: 0%.</w:t>
      </w:r>
    </w:p>
    <w:p w14:paraId="291D8FE0">
      <w:r>
        <w:t>App development requires high trust due to complexity and data sensitivity.</w:t>
      </w:r>
    </w:p>
    <w:p w14:paraId="6E253B25">
      <w:r>
        <w:t>Improvement Needed:</w:t>
      </w:r>
    </w:p>
    <w:p w14:paraId="255AF22E">
      <w:r>
        <w:t>- Publish at least one app on Play Store.</w:t>
      </w:r>
    </w:p>
    <w:p w14:paraId="2D098C61">
      <w:r>
        <w:t>- Record demo videos instead of GitHub links.</w:t>
      </w:r>
    </w:p>
    <w:p w14:paraId="625B2B85">
      <w:r>
        <w:t>Conclusion: Code alone is not enough; clients want ready-made products.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0EE"/>
    <w:rsid w:val="009A6DB6"/>
    <w:rsid w:val="009B249E"/>
    <w:rsid w:val="00A6189C"/>
    <w:rsid w:val="00AA1D8D"/>
    <w:rsid w:val="00B47730"/>
    <w:rsid w:val="00CB0664"/>
    <w:rsid w:val="00FC693F"/>
    <w:rsid w:val="22392B54"/>
    <w:rsid w:val="25DF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419</Words>
  <Characters>2392</Characters>
  <Lines>19</Lines>
  <Paragraphs>5</Paragraphs>
  <TotalTime>43</TotalTime>
  <ScaleCrop>false</ScaleCrop>
  <LinksUpToDate>false</LinksUpToDate>
  <CharactersWithSpaces>2806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Mahad Yousf</cp:lastModifiedBy>
  <dcterms:modified xsi:type="dcterms:W3CDTF">2025-12-28T09:35:31Z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0791E2B92DAF4A368467703F32E5F241_12</vt:lpwstr>
  </property>
</Properties>
</file>